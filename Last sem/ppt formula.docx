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A0287"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328295</wp:posOffset>
            </wp:positionH>
            <wp:positionV relativeFrom="paragraph">
              <wp:posOffset>-343535</wp:posOffset>
            </wp:positionV>
            <wp:extent cx="5420360" cy="567690"/>
            <wp:effectExtent l="0" t="0" r="8890" b="3810"/>
            <wp:wrapSquare wrapText="bothSides"/>
            <wp:docPr id="3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9F8D7">
      <w:pPr>
        <w:rPr>
          <w:rFonts w:hint="default"/>
          <w:lang w:val="en-US"/>
        </w:rPr>
      </w:pPr>
    </w:p>
    <w:p w14:paraId="0444A760">
      <w:pPr>
        <w:rPr>
          <w:rFonts w:hint="default"/>
          <w:lang w:val="en-US"/>
        </w:rPr>
      </w:pPr>
    </w:p>
    <w:p w14:paraId="7676F7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17035" cy="1538605"/>
            <wp:effectExtent l="0" t="0" r="12065" b="4445"/>
            <wp:docPr id="5" name="2384804F-3998-4D57-9195-F3826E402611-2" descr="C:/Users/LENOVO WORLD/AppData/Local/Temp/wps.PGUBU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2" descr="C:/Users/LENOVO WORLD/AppData/Local/Temp/wps.PGUBUe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2DA7">
      <w:pPr>
        <w:rPr>
          <w:rFonts w:hint="default"/>
          <w:lang w:val="en-US"/>
        </w:rPr>
      </w:pPr>
    </w:p>
    <w:p w14:paraId="75E76B29">
      <w:pPr>
        <w:rPr>
          <w:rFonts w:hint="default"/>
          <w:lang w:val="en-US"/>
        </w:rPr>
      </w:pPr>
    </w:p>
    <w:p w14:paraId="3185D36F">
      <w:pPr>
        <w:rPr>
          <w:rFonts w:hint="default"/>
          <w:lang w:val="en-US"/>
        </w:rPr>
      </w:pPr>
    </w:p>
    <w:p w14:paraId="6AF7FA0C">
      <w:pPr>
        <w:rPr>
          <w:rFonts w:hint="default"/>
          <w:lang w:val="en-US"/>
        </w:rPr>
      </w:pPr>
    </w:p>
    <w:p w14:paraId="6698B0A4">
      <w:pPr>
        <w:rPr>
          <w:rFonts w:hint="default"/>
          <w:lang w:val="en-US"/>
        </w:rPr>
      </w:pPr>
    </w:p>
    <w:p w14:paraId="7907436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55085" cy="708660"/>
            <wp:effectExtent l="0" t="0" r="12065" b="15240"/>
            <wp:docPr id="1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A2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8305" cy="1723390"/>
            <wp:effectExtent l="0" t="0" r="17145" b="10160"/>
            <wp:docPr id="2" name="2384804F-3998-4D57-9195-F3826E402611-6" descr="C:/Users/LENOVO WORLD/AppData/Local/Temp/wps.qCqFs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6" descr="C:/Users/LENOVO WORLD/AppData/Local/Temp/wps.qCqFsWw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471" cy="17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9C14">
      <w:pPr>
        <w:rPr>
          <w:rFonts w:hint="default"/>
          <w:lang w:val="en-US"/>
        </w:rPr>
      </w:pPr>
    </w:p>
    <w:p w14:paraId="693D4B4C">
      <w:pPr>
        <w:rPr>
          <w:rFonts w:hint="default"/>
          <w:lang w:val="en-US"/>
        </w:rPr>
      </w:pPr>
    </w:p>
    <w:p w14:paraId="714D0384">
      <w:pPr>
        <w:rPr>
          <w:rFonts w:hint="default"/>
          <w:lang w:val="en-US"/>
        </w:rPr>
      </w:pPr>
    </w:p>
    <w:p w14:paraId="3A8C80C4">
      <w:pPr>
        <w:rPr>
          <w:rFonts w:hint="default"/>
          <w:lang w:val="en-US"/>
        </w:rPr>
      </w:pPr>
      <w:bookmarkStart w:id="0" w:name="_GoBack"/>
      <w:bookmarkEnd w:id="0"/>
    </w:p>
    <w:sectPr>
      <w:type w:val="continuous"/>
      <w:pgSz w:w="11910" w:h="16840"/>
      <w:pgMar w:top="1077" w:right="141" w:bottom="1077" w:left="283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2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F25C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4E59E4"/>
    <w:rsid w:val="0D3A33DE"/>
    <w:rsid w:val="39555099"/>
    <w:rsid w:val="407F25CD"/>
    <w:rsid w:val="43D40EC4"/>
    <w:rsid w:val="4B5C236F"/>
    <w:rsid w:val="5B1A473F"/>
    <w:rsid w:val="73C3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Z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ndFZFVllMVWt0TVVRME16Z2lJR1E5SWswME9USWdNakV6VVRRM01pQXlNVE1nTkRjeUlESXlObEUwTnpJZ01qTXdJRFEzTnlBeU5UQlVORGd5SURJNE5WRTBPRElnTXpFMklEUTJNU0F6TWpOVU16WTBJRE16TUVnek1USlJNekV4SURNeU9DQXlOemNnTVRreVZESTBNeUExTWxFeU5ETWdORGdnTWpVMElEUTRWRE16TkNBME5sRTBNamdnTkRZZ05EVTRJRFE0VkRVeE9DQTJNVkUxTmpjZ056Y2dOVGs1SURFeE4xUTJOekFnTWpRNFVUWTRNQ0F5TnpBZ05qZ3pJREkzTWxFMk9UQWdNamMwSURZNU9DQXlOelJSTnpFNElESTNOQ0EzTVRnZ01qWXhVVFl4TXlBM0lEWXdPQ0F5VVRZd05TQXdJRE15TWlBd1NERXpNMUV6TVNBd0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0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NE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"/>
    </extobj>
    <extobj name="2384804F-3998-4D57-9195-F3826E402611-2">
      <extobjdata type="2384804F-3998-4D57-9195-F3826E402611" data="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k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q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l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5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"/>
    </extobj>
    <extobj name="2384804F-3998-4D57-9195-F3826E402611-3">
      <extobjdata type="2384804F-3998-4D57-9195-F3826E402611" data="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UM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Rd0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5EQ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ORE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OREF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Rd0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ME1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wTUM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UXd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ME1D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"/>
    </extobj>
    <extobj name="2384804F-3998-4D57-9195-F3826E402611-6">
      <extobjdata type="2384804F-3998-4D57-9195-F3826E402611" data="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VMxVVJWZ3RUaTB6UVNJZ1pEMGlUVGM0SURNM01GRTNPQ0F6T1RRZ09UVWdOREV5VkRFek9DQTBNekJSTVRZeUlEUXpNQ0F4T0RBZ05ERTBWREU1T1NBek56RlJNVGs1SURNME5pQXhPRElnTXpJNFZERXpPU0F6TVRCVU9UWWdNekkzVkRjNElETTNNRnBOTnpnZ05qQlJOemdnT0RRZ09UVWdNVEF5VkRFek9DQXhNakJSTVRZeUlERXlNQ0F4T0RBZ01UQTBWREU1T1NBMk1WRXhPVGtnTXpZZ01UZ3lJREU0VkRFek9TQXdWRGsySURFM1ZEYzRJRFl3V2lJdlBqeHdZWFJvSUdsa1BTSk5TbGd0TVMxVVJWZ3RUaTFCTUNJZ1pEMGlJaTgrUEhCaGRHZ2dhV1E5SWsxS1dDMHh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Uz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4TFZSRldDMU9MVFpG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RMU1DQTBNemd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U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V0VkVWWUxVNHROelFpSUdROUlrMHlOeUEwTWpKUk9EQWdOREkySURFd09TQTBOemhVTVRReElEWXdNRlkyTVRWSU1UZ3hWalF6TVVnek1UWldNemcxU0RFNE1WWXlOREZSTVRneUlERXhOaUF4T0RJZ01UQXdWREU0T1NBMk9GRXlNRE1nTWprZ01qTTRJREk1VVRJNE1pQXlPU0F5T1RJZ01UQXdVVEk1TXlBeE1EZ2dNamt6SURFME5sWXhPREZJTXpNelZqRTBObFl4TXpSUk16TXpJRFUzSURJNU1TQXhOMUV5TmpRZ0xURXdJREl5TVNBdE1UQlJNVGczSUMweE1DQXhOaklnTWxReE1qUWdNek5VTVRBMUlEWTRWRGs0SURFd01GRTVOeUF4TURjZ09UY2dNalE0VmpNNE5VZ3hPRlkwTWpKSU1qZGFJaTgrUEhCaGRHZ2dhV1E5SWsxS1dDMHh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RXRWRVZZTFU0dE5rU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F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2025-12-22T05:04:00Z</dcterms:created>
  <dc:creator>LENOVO WORLD</dc:creator>
  <cp:lastModifiedBy>Shubham Kumar</cp:lastModifiedBy>
  <dcterms:modified xsi:type="dcterms:W3CDTF">2025-12-24T07:37:36Z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6F2F6D4E6B854AE785AF73E9EE0C417F_11</vt:lpwstr>
  </property>
</Properties>
</file>